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5F26F3">
      <w:pPr>
        <w:jc w:val="center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BÀI TẬP CUỐI CHƯƠNG 1</w:t>
      </w:r>
    </w:p>
    <w:p w14:paraId="0A3EE5F6">
      <w:pPr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 w14:paraId="126A0BF6">
      <w:pPr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CÂU 1: Xây dựng User story</w:t>
      </w:r>
    </w:p>
    <w:p w14:paraId="77B148EF">
      <w:pPr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Sinh viên</w:t>
      </w:r>
    </w:p>
    <w:p w14:paraId="1DDE34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541" w:beforeLines="150" w:line="240" w:lineRule="auto"/>
        <w:jc w:val="both"/>
        <w:textAlignment w:val="auto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US-01:</w:t>
      </w:r>
    </w:p>
    <w:p w14:paraId="525ADD12">
      <w:pPr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- Là một Sinh viên, tôi muốn tìm kiếm một CLB, để có thể tham gia phù hợp với bản thân mình.</w:t>
      </w:r>
    </w:p>
    <w:p w14:paraId="151B09CE">
      <w:pPr>
        <w:numPr>
          <w:ilvl w:val="0"/>
          <w:numId w:val="11"/>
        </w:numPr>
        <w:ind w:left="420" w:leftChars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  <w:t>Mở tuyển thành viên ➜ tham gia ➜ thêm vào Members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  <w:lang w:val="en-US"/>
        </w:rPr>
        <w:t>.</w:t>
      </w:r>
    </w:p>
    <w:p w14:paraId="55CADD29">
      <w:pPr>
        <w:numPr>
          <w:ilvl w:val="0"/>
          <w:numId w:val="11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  <w:t>Đóng tuyển thành viên ➜ tham gia ➜ thông báo "CLB không nhận thành viên mới"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  <w:lang w:val="en-US"/>
        </w:rPr>
        <w:t>.</w:t>
      </w:r>
    </w:p>
    <w:p w14:paraId="150B7A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541" w:beforeLines="150" w:line="240" w:lineRule="auto"/>
        <w:jc w:val="both"/>
        <w:textAlignment w:val="auto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US-02:</w:t>
      </w:r>
    </w:p>
    <w:p w14:paraId="650D9ADE">
      <w:pPr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- Là một Sinh viên, tôi muốn đăng ký vào CLB, để có thể tham gia các hoạt động của CLB.</w:t>
      </w:r>
    </w:p>
    <w:p w14:paraId="78F1CAB5">
      <w:pPr>
        <w:numPr>
          <w:ilvl w:val="0"/>
          <w:numId w:val="11"/>
        </w:numPr>
        <w:ind w:left="420" w:leftChars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  <w:t>Sự kiện chưa bắt đầu ➜ đăng ký ➜ tạo Registration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  <w:lang w:val="en-US"/>
        </w:rPr>
        <w:t>.</w:t>
      </w:r>
    </w:p>
    <w:p w14:paraId="084C8F9E">
      <w:pPr>
        <w:numPr>
          <w:ilvl w:val="0"/>
          <w:numId w:val="11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  <w:t>Sự kiện đã diễn ra hoặc đã kết thúc ➜ đăng ký ➜ bị từ chối ( sự kiện đã kết thúc 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  <w:lang w:val="en-US"/>
        </w:rPr>
        <w:t>.</w:t>
      </w:r>
    </w:p>
    <w:p w14:paraId="3CC6BF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541" w:beforeLines="150" w:line="240" w:lineRule="auto"/>
        <w:jc w:val="both"/>
        <w:textAlignment w:val="auto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US-03:</w:t>
      </w:r>
    </w:p>
    <w:p w14:paraId="1D36DCD8">
      <w:pPr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- Là một Sinh viên, tôi muốn xem lịch sử đăng ký và hoạt động tham gia, để có thể theo dõi  các hoạt động của bản thân.</w:t>
      </w:r>
    </w:p>
    <w:p w14:paraId="3F283E49">
      <w:pPr>
        <w:numPr>
          <w:ilvl w:val="0"/>
          <w:numId w:val="11"/>
        </w:numPr>
        <w:ind w:left="420" w:leftChars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  <w:t>Check-in trong thời gian cho phép ➜ tạo CheckIn thành công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  <w:lang w:val="en-US"/>
        </w:rPr>
        <w:t>.</w:t>
      </w:r>
    </w:p>
    <w:p w14:paraId="5DF9667C">
      <w:pPr>
        <w:numPr>
          <w:ilvl w:val="0"/>
          <w:numId w:val="11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  <w:t>Check-in sau thời gian cho phép ➜ bị từ chối ( CheckIn thất bại 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  <w:lang w:val="en-US"/>
        </w:rPr>
        <w:t>.</w:t>
      </w:r>
    </w:p>
    <w:p w14:paraId="1D1A91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541" w:beforeLines="150" w:line="240" w:lineRule="auto"/>
        <w:jc w:val="both"/>
        <w:textAlignment w:val="auto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CLB</w:t>
      </w:r>
    </w:p>
    <w:p w14:paraId="2167FA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541" w:beforeLines="150" w:line="240" w:lineRule="auto"/>
        <w:jc w:val="both"/>
        <w:textAlignment w:val="auto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US-04:</w:t>
      </w:r>
    </w:p>
    <w:p w14:paraId="18165C88">
      <w:pPr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- Là Ban CLB, tôi muốn thêm các sự kiện, để các thành viên trong CLB có thể tham gia.</w:t>
      </w:r>
    </w:p>
    <w:p w14:paraId="1014005B">
      <w:pPr>
        <w:numPr>
          <w:ilvl w:val="0"/>
          <w:numId w:val="11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  <w:t>Thời gian tổ chức hợp lệ (ngày tương lai) ➜ tạo ➜ tạo sự kiện thành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  <w:t>công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  <w:lang w:val="en-US"/>
        </w:rPr>
        <w:t>.</w:t>
      </w:r>
    </w:p>
    <w:p w14:paraId="294455F7">
      <w:pPr>
        <w:numPr>
          <w:ilvl w:val="0"/>
          <w:numId w:val="11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  <w:t>Thời gian tổ chức nằm trong quá khứ ➜ tạo ➜ báo lỗi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  <w:lang w:val="en-US"/>
        </w:rPr>
        <w:t>.</w:t>
      </w:r>
    </w:p>
    <w:p w14:paraId="0CAC35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541" w:beforeLines="150" w:line="240" w:lineRule="auto"/>
        <w:jc w:val="both"/>
        <w:textAlignment w:val="auto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US-05:</w:t>
      </w:r>
    </w:p>
    <w:p w14:paraId="151AE0B1">
      <w:pPr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- Là Ban CLB, tôi muốn xem các báo cáo, để có thể tôr chức sự kiện với quy mô phù hợp.</w:t>
      </w:r>
    </w:p>
    <w:p w14:paraId="7E8E9063">
      <w:pPr>
        <w:numPr>
          <w:ilvl w:val="0"/>
          <w:numId w:val="11"/>
        </w:numPr>
        <w:ind w:left="420" w:leftChars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  <w:t>Sự kiện có người tham gia ➜ xem báo cáo ➜ hiển thị thống kê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  <w:lang w:val="en-US"/>
        </w:rPr>
        <w:t>.</w:t>
      </w:r>
    </w:p>
    <w:p w14:paraId="351B24C3">
      <w:pPr>
        <w:numPr>
          <w:ilvl w:val="0"/>
          <w:numId w:val="11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  <w:t>Sự kiện chưa có dữ liệu tham gia ➜ xem báo cáo ➜ hiển thị "Chưa có dữ liệu"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  <w:lang w:val="en-US"/>
        </w:rPr>
        <w:t>.</w:t>
      </w:r>
    </w:p>
    <w:p w14:paraId="65C324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541" w:beforeLines="150" w:line="240" w:lineRule="auto"/>
        <w:jc w:val="both"/>
        <w:textAlignment w:val="auto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Admin</w:t>
      </w:r>
    </w:p>
    <w:p w14:paraId="4C23EE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541" w:beforeLines="150" w:line="240" w:lineRule="auto"/>
        <w:jc w:val="both"/>
        <w:textAlignment w:val="auto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US-06:</w:t>
      </w:r>
    </w:p>
    <w:p w14:paraId="45BBBDAE">
      <w:pPr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- Là một Admin, tôi muốn quản lý người dùng, để hệ thống có thể hoạt động an toàn và ổn định.</w:t>
      </w:r>
    </w:p>
    <w:p w14:paraId="0B67BF24">
      <w:pPr>
        <w:numPr>
          <w:ilvl w:val="0"/>
          <w:numId w:val="11"/>
        </w:numPr>
        <w:ind w:left="420" w:leftChars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  <w:t>Thành viên vi phạm quy định ➜ khóa tài khoản ➜ trạng thái hủy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  <w:lang w:val="en-US"/>
        </w:rPr>
        <w:t>.</w:t>
      </w:r>
    </w:p>
    <w:p w14:paraId="273C6886">
      <w:pPr>
        <w:numPr>
          <w:ilvl w:val="0"/>
          <w:numId w:val="11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  <w:t>Thành viên bình thường ➜ giữ nguyên ➜ không thay đổi trạng thái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  <w:lang w:val="en-US"/>
        </w:rPr>
        <w:t>.</w:t>
      </w:r>
    </w:p>
    <w:p w14:paraId="490FAD14">
      <w:pPr>
        <w:numPr>
          <w:numId w:val="0"/>
        </w:numPr>
        <w:tabs>
          <w:tab w:val="left" w:pos="420"/>
        </w:tabs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  <w:lang w:val="en-US"/>
        </w:rPr>
      </w:pPr>
    </w:p>
    <w:p w14:paraId="42DEC51C">
      <w:pPr>
        <w:numPr>
          <w:numId w:val="0"/>
        </w:numPr>
        <w:tabs>
          <w:tab w:val="left" w:pos="420"/>
        </w:tabs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  <w:lang w:val="en-US"/>
        </w:rPr>
        <w:t xml:space="preserve">CÂU 2: </w:t>
      </w:r>
      <w:r>
        <w:rPr>
          <w:rFonts w:hint="default" w:ascii="Times New Roman" w:hAnsi="Times New Roman" w:eastAsia="SimSun" w:cs="Times New Roman"/>
          <w:sz w:val="26"/>
          <w:szCs w:val="26"/>
        </w:rPr>
        <w:t>Sơ đồ lớp sơ bộ (class diagram)</w:t>
      </w:r>
    </w:p>
    <w:tbl>
      <w:tblPr>
        <w:tblW w:w="83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4"/>
        <w:gridCol w:w="3255"/>
        <w:gridCol w:w="3654"/>
      </w:tblGrid>
      <w:tr w14:paraId="76B03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14" w:type="dxa"/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bottom"/>
          </w:tcPr>
          <w:p w14:paraId="0CC51963">
            <w:pPr>
              <w:keepNext w:val="0"/>
              <w:keepLines w:val="0"/>
              <w:widowControl/>
              <w:suppressLineNumbers w:val="0"/>
              <w:spacing w:line="220" w:lineRule="atLeast"/>
              <w:jc w:val="center"/>
              <w:textAlignment w:val="bottom"/>
              <w:rPr>
                <w:rFonts w:hint="default" w:ascii="Times New Roman" w:hAnsi="Times New Roman" w:eastAsia="Arial" w:cs="Times New Roman"/>
                <w:b/>
                <w:bCs/>
                <w:i w:val="0"/>
                <w:iCs w:val="0"/>
                <w:caps w:val="0"/>
                <w:color w:val="0A0A0A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Class</w:t>
            </w:r>
          </w:p>
        </w:tc>
        <w:tc>
          <w:tcPr>
            <w:tcW w:w="3255" w:type="dxa"/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bottom"/>
          </w:tcPr>
          <w:p w14:paraId="53AF77C2">
            <w:pPr>
              <w:keepNext w:val="0"/>
              <w:keepLines w:val="0"/>
              <w:widowControl/>
              <w:suppressLineNumbers w:val="0"/>
              <w:spacing w:line="220" w:lineRule="atLeast"/>
              <w:jc w:val="center"/>
              <w:textAlignment w:val="bottom"/>
              <w:rPr>
                <w:rFonts w:hint="default" w:ascii="Times New Roman" w:hAnsi="Times New Roman" w:eastAsia="Arial" w:cs="Times New Roman"/>
                <w:b/>
                <w:bCs/>
                <w:i w:val="0"/>
                <w:iCs w:val="0"/>
                <w:caps w:val="0"/>
                <w:color w:val="0A0A0A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Mô tả</w:t>
            </w:r>
          </w:p>
        </w:tc>
        <w:tc>
          <w:tcPr>
            <w:tcW w:w="3654" w:type="dxa"/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bottom"/>
          </w:tcPr>
          <w:p w14:paraId="39145250">
            <w:pPr>
              <w:keepNext w:val="0"/>
              <w:keepLines w:val="0"/>
              <w:widowControl/>
              <w:suppressLineNumbers w:val="0"/>
              <w:spacing w:line="220" w:lineRule="atLeast"/>
              <w:jc w:val="center"/>
              <w:textAlignment w:val="bottom"/>
              <w:rPr>
                <w:rFonts w:hint="default" w:ascii="Times New Roman" w:hAnsi="Times New Roman" w:eastAsia="Arial" w:cs="Times New Roman"/>
                <w:b/>
                <w:bCs/>
                <w:i w:val="0"/>
                <w:iCs w:val="0"/>
                <w:caps w:val="0"/>
                <w:color w:val="0A0A0A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Quan hệ chính</w:t>
            </w:r>
          </w:p>
        </w:tc>
      </w:tr>
      <w:tr w14:paraId="05788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14" w:type="dxa"/>
            <w:shd w:val="clear" w:color="auto" w:fill="FFFFFF"/>
            <w:vAlign w:val="top"/>
          </w:tcPr>
          <w:p w14:paraId="3BD66F07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textAlignment w:val="top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6"/>
                <w:szCs w:val="26"/>
              </w:rPr>
            </w:pPr>
            <w:r>
              <w:rPr>
                <w:rStyle w:val="44"/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kern w:val="0"/>
                <w:sz w:val="26"/>
                <w:szCs w:val="26"/>
                <w:bdr w:val="single" w:color="F0F2F5" w:sz="2" w:space="0"/>
                <w:shd w:val="clear" w:fill="F0F2F5"/>
                <w:lang w:val="en-US" w:eastAsia="zh-CN" w:bidi="ar"/>
              </w:rPr>
              <w:t>Member</w:t>
            </w:r>
          </w:p>
        </w:tc>
        <w:tc>
          <w:tcPr>
            <w:tcW w:w="3255" w:type="dxa"/>
            <w:shd w:val="clear" w:color="auto" w:fill="FFFFFF"/>
            <w:vAlign w:val="top"/>
          </w:tcPr>
          <w:p w14:paraId="49DEFC9A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textAlignment w:val="top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kern w:val="0"/>
                <w:sz w:val="26"/>
                <w:szCs w:val="26"/>
                <w:lang w:val="en-US" w:eastAsia="zh-CN" w:bidi="ar"/>
              </w:rPr>
              <w:t>Thành viên sinh viên của CLB</w:t>
            </w:r>
          </w:p>
        </w:tc>
        <w:tc>
          <w:tcPr>
            <w:tcW w:w="3654" w:type="dxa"/>
            <w:shd w:val="clear" w:color="auto" w:fill="FFFFFF"/>
            <w:vAlign w:val="top"/>
          </w:tcPr>
          <w:p w14:paraId="2D4C043D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textAlignment w:val="top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kern w:val="0"/>
                <w:sz w:val="26"/>
                <w:szCs w:val="26"/>
                <w:lang w:val="en-US" w:eastAsia="zh-CN" w:bidi="ar"/>
              </w:rPr>
              <w:t>Tham gia nhiều CLB; đăng ký nhiều Event</w:t>
            </w:r>
          </w:p>
        </w:tc>
      </w:tr>
      <w:tr w14:paraId="32A24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14" w:type="dxa"/>
            <w:shd w:val="clear" w:color="auto" w:fill="FFFFFF"/>
            <w:vAlign w:val="top"/>
          </w:tcPr>
          <w:p w14:paraId="4437545C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textAlignment w:val="top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6"/>
                <w:szCs w:val="26"/>
              </w:rPr>
            </w:pPr>
            <w:r>
              <w:rPr>
                <w:rStyle w:val="44"/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kern w:val="0"/>
                <w:sz w:val="26"/>
                <w:szCs w:val="26"/>
                <w:bdr w:val="single" w:color="F0F2F5" w:sz="2" w:space="0"/>
                <w:shd w:val="clear" w:fill="F0F2F5"/>
                <w:lang w:val="en-US" w:eastAsia="zh-CN" w:bidi="ar"/>
              </w:rPr>
              <w:t>Club</w:t>
            </w:r>
          </w:p>
        </w:tc>
        <w:tc>
          <w:tcPr>
            <w:tcW w:w="3255" w:type="dxa"/>
            <w:shd w:val="clear" w:color="auto" w:fill="FFFFFF"/>
            <w:vAlign w:val="top"/>
          </w:tcPr>
          <w:p w14:paraId="25D75315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textAlignment w:val="top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kern w:val="0"/>
                <w:sz w:val="26"/>
                <w:szCs w:val="26"/>
                <w:lang w:val="en-US" w:eastAsia="zh-CN" w:bidi="ar"/>
              </w:rPr>
              <w:t>Câu lạc bộ sinh viên</w:t>
            </w:r>
          </w:p>
        </w:tc>
        <w:tc>
          <w:tcPr>
            <w:tcW w:w="3654" w:type="dxa"/>
            <w:shd w:val="clear" w:color="auto" w:fill="FFFFFF"/>
            <w:vAlign w:val="top"/>
          </w:tcPr>
          <w:p w14:paraId="07AA38AF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textAlignment w:val="top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kern w:val="0"/>
                <w:sz w:val="26"/>
                <w:szCs w:val="26"/>
                <w:lang w:val="en-US" w:eastAsia="zh-CN" w:bidi="ar"/>
              </w:rPr>
              <w:t>Có nhiều Member; tổ chức nhiều Event</w:t>
            </w:r>
          </w:p>
        </w:tc>
      </w:tr>
      <w:tr w14:paraId="0BD24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14" w:type="dxa"/>
            <w:shd w:val="clear" w:color="auto" w:fill="FFFFFF"/>
            <w:vAlign w:val="top"/>
          </w:tcPr>
          <w:p w14:paraId="5A2BCF85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textAlignment w:val="top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6"/>
                <w:szCs w:val="26"/>
              </w:rPr>
            </w:pPr>
            <w:r>
              <w:rPr>
                <w:rStyle w:val="44"/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kern w:val="0"/>
                <w:sz w:val="26"/>
                <w:szCs w:val="26"/>
                <w:bdr w:val="single" w:color="F0F2F5" w:sz="2" w:space="0"/>
                <w:shd w:val="clear" w:fill="F0F2F5"/>
                <w:lang w:val="en-US" w:eastAsia="zh-CN" w:bidi="ar"/>
              </w:rPr>
              <w:t>Event</w:t>
            </w:r>
          </w:p>
        </w:tc>
        <w:tc>
          <w:tcPr>
            <w:tcW w:w="3255" w:type="dxa"/>
            <w:shd w:val="clear" w:color="auto" w:fill="FFFFFF"/>
            <w:vAlign w:val="top"/>
          </w:tcPr>
          <w:p w14:paraId="664A86E2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textAlignment w:val="top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kern w:val="0"/>
                <w:sz w:val="26"/>
                <w:szCs w:val="26"/>
                <w:lang w:val="en-US" w:eastAsia="zh-CN" w:bidi="ar"/>
              </w:rPr>
              <w:t>Sự kiện do CLB tổ chức</w:t>
            </w:r>
          </w:p>
        </w:tc>
        <w:tc>
          <w:tcPr>
            <w:tcW w:w="3654" w:type="dxa"/>
            <w:shd w:val="clear" w:color="auto" w:fill="FFFFFF"/>
            <w:vAlign w:val="top"/>
          </w:tcPr>
          <w:p w14:paraId="4C6769EE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textAlignment w:val="top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kern w:val="0"/>
                <w:sz w:val="26"/>
                <w:szCs w:val="26"/>
                <w:lang w:val="en-US" w:eastAsia="zh-CN" w:bidi="ar"/>
              </w:rPr>
              <w:t>Thuộc 1 Club; có nhiều Registration</w:t>
            </w:r>
          </w:p>
        </w:tc>
      </w:tr>
      <w:tr w14:paraId="2724B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14" w:type="dxa"/>
            <w:shd w:val="clear" w:color="auto" w:fill="FFFFFF"/>
            <w:vAlign w:val="top"/>
          </w:tcPr>
          <w:p w14:paraId="4C5C3646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textAlignment w:val="top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6"/>
                <w:szCs w:val="26"/>
              </w:rPr>
            </w:pPr>
            <w:r>
              <w:rPr>
                <w:rStyle w:val="44"/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kern w:val="0"/>
                <w:sz w:val="26"/>
                <w:szCs w:val="26"/>
                <w:bdr w:val="single" w:color="F0F2F5" w:sz="2" w:space="0"/>
                <w:shd w:val="clear" w:fill="F0F2F5"/>
                <w:lang w:val="en-US" w:eastAsia="zh-CN" w:bidi="ar"/>
              </w:rPr>
              <w:t>Registration</w:t>
            </w:r>
          </w:p>
        </w:tc>
        <w:tc>
          <w:tcPr>
            <w:tcW w:w="3255" w:type="dxa"/>
            <w:shd w:val="clear" w:color="auto" w:fill="FFFFFF"/>
            <w:vAlign w:val="top"/>
          </w:tcPr>
          <w:p w14:paraId="7611C01F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textAlignment w:val="top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kern w:val="0"/>
                <w:sz w:val="26"/>
                <w:szCs w:val="26"/>
                <w:lang w:val="en-US" w:eastAsia="zh-CN" w:bidi="ar"/>
              </w:rPr>
              <w:t>Phiếu đăng ký của Member tham dự Event</w:t>
            </w:r>
          </w:p>
        </w:tc>
        <w:tc>
          <w:tcPr>
            <w:tcW w:w="3654" w:type="dxa"/>
            <w:shd w:val="clear" w:color="auto" w:fill="FFFFFF"/>
            <w:vAlign w:val="top"/>
          </w:tcPr>
          <w:p w14:paraId="11FF1FC5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textAlignment w:val="top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kern w:val="0"/>
                <w:sz w:val="26"/>
                <w:szCs w:val="26"/>
                <w:lang w:val="en-US" w:eastAsia="zh-CN" w:bidi="ar"/>
              </w:rPr>
              <w:t xml:space="preserve">Liên kết Member </w:t>
            </w:r>
          </w:p>
          <w:p w14:paraId="7B983E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kern w:val="0"/>
                <w:sz w:val="26"/>
                <w:szCs w:val="26"/>
                <w:lang w:val="en-US" w:eastAsia="zh-CN" w:bidi="ar"/>
              </w:rPr>
              <w:t>Event (nhiều–nhiều, bảng nối)</w:t>
            </w:r>
          </w:p>
        </w:tc>
      </w:tr>
      <w:tr w14:paraId="5EC20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14" w:type="dxa"/>
            <w:shd w:val="clear" w:color="auto" w:fill="FFFFFF"/>
            <w:vAlign w:val="top"/>
          </w:tcPr>
          <w:p w14:paraId="32E52021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textAlignment w:val="top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6"/>
                <w:szCs w:val="26"/>
              </w:rPr>
            </w:pPr>
            <w:r>
              <w:rPr>
                <w:rStyle w:val="44"/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kern w:val="0"/>
                <w:sz w:val="26"/>
                <w:szCs w:val="26"/>
                <w:bdr w:val="single" w:color="F0F2F5" w:sz="2" w:space="0"/>
                <w:shd w:val="clear" w:fill="F0F2F5"/>
                <w:lang w:val="en-US" w:eastAsia="zh-CN" w:bidi="ar"/>
              </w:rPr>
              <w:t>CheckIn</w:t>
            </w:r>
          </w:p>
        </w:tc>
        <w:tc>
          <w:tcPr>
            <w:tcW w:w="3255" w:type="dxa"/>
            <w:shd w:val="clear" w:color="auto" w:fill="FFFFFF"/>
            <w:vAlign w:val="top"/>
          </w:tcPr>
          <w:p w14:paraId="7C8C0B6A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textAlignment w:val="top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kern w:val="0"/>
                <w:sz w:val="26"/>
                <w:szCs w:val="26"/>
                <w:lang w:val="en-US" w:eastAsia="zh-CN" w:bidi="ar"/>
              </w:rPr>
              <w:t>Ghi nhận điểm danh tại Event</w:t>
            </w:r>
          </w:p>
        </w:tc>
        <w:tc>
          <w:tcPr>
            <w:tcW w:w="3654" w:type="dxa"/>
            <w:shd w:val="clear" w:color="auto" w:fill="FFFFFF"/>
            <w:vAlign w:val="top"/>
          </w:tcPr>
          <w:p w14:paraId="7D5AC36D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textAlignment w:val="top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kern w:val="0"/>
                <w:sz w:val="26"/>
                <w:szCs w:val="26"/>
                <w:lang w:val="en-US" w:eastAsia="zh-CN" w:bidi="ar"/>
              </w:rPr>
              <w:t>Thuộc 1 Registration (0..1)</w:t>
            </w:r>
          </w:p>
        </w:tc>
      </w:tr>
    </w:tbl>
    <w:p w14:paraId="41333BBE">
      <w:pPr>
        <w:numPr>
          <w:numId w:val="0"/>
        </w:numPr>
        <w:tabs>
          <w:tab w:val="left" w:pos="420"/>
        </w:tabs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 w14:paraId="4804E7A6">
      <w:pPr>
        <w:numPr>
          <w:numId w:val="0"/>
        </w:numPr>
        <w:tabs>
          <w:tab w:val="left" w:pos="420"/>
        </w:tabs>
        <w:jc w:val="center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675" cy="3062605"/>
            <wp:effectExtent l="0" t="0" r="952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ngXian Light">
    <w:altName w:val="SimSun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68D52F"/>
    <w:multiLevelType w:val="singleLevel"/>
    <w:tmpl w:val="B168D52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5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6BF9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AE6BF9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280481F"/>
    <w:rsid w:val="1B3A1694"/>
    <w:rsid w:val="473E4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Preset Styles1"/>
    <w:basedOn w:val="1"/>
    <w:next w:val="1"/>
    <w:qFormat/>
    <w:uiPriority w:val="0"/>
    <w:pPr>
      <w:keepNext/>
      <w:keepLines/>
      <w:widowControl w:val="0"/>
      <w:spacing w:before="100" w:beforeAutospacing="1" w:after="160" w:afterAutospacing="1"/>
      <w:outlineLvl w:val="1"/>
    </w:pPr>
    <w:rPr>
      <w:rFonts w:ascii="Times New Roman" w:hAnsi="Times New Roman" w:eastAsia="DengXian Light" w:cs="Times New Roman"/>
      <w:b/>
      <w:color w:val="2F5496"/>
      <w:sz w:val="26"/>
      <w:szCs w:val="26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327</Words>
  <Characters>1106</Characters>
  <Lines>0</Lines>
  <Paragraphs>0</Paragraphs>
  <TotalTime>120</TotalTime>
  <ScaleCrop>false</ScaleCrop>
  <LinksUpToDate>false</LinksUpToDate>
  <CharactersWithSpaces>1406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2026-10-13T03:38:00Z</dcterms:created>
  <dc:creator>Trong Tinh</dc:creator>
  <cp:lastModifiedBy>Trọng Tính Nguyễn</cp:lastModifiedBy>
  <dcterms:modified xsi:type="dcterms:W3CDTF">2026-10-15T04:46:03Z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AC11EE62593549E4A5F2E5129014D37C_11</vt:lpwstr>
  </property>
  <property fmtid="{D5CDD505-2E9C-101B-9397-08002B2CF9AE}" pid="4" name="KSOTemplateDocerSaveRecord">
    <vt:lpwstr>eyJoZGlkIjoiNmNlOWQ0OTQxOTBlZTFjN2Q5OTllZGM5MjMxOWNkMDUiLCJ1c2VySWQiOiI4ODEzNDg3MTk5MTkwIn0=</vt:lpwstr>
  </property>
</Properties>
</file>