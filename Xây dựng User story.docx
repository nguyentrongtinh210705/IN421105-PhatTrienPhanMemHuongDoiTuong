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A0BF6">
      <w:pPr>
        <w:jc w:val="center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Xây dựng User story</w:t>
      </w:r>
    </w:p>
    <w:p w14:paraId="1DDE3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US-01:</w:t>
      </w:r>
    </w:p>
    <w:p w14:paraId="525ADD12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một Sinh viên, tôi muốn tìm kiếm một CLB, để có thể tham gia phù hợp với bản thân mình.</w:t>
      </w:r>
    </w:p>
    <w:p w14:paraId="151B09CE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 xml:space="preserve">Mở tuyển thành viên ➜ tham gia ➜ thêm vào Members </w:t>
      </w:r>
    </w:p>
    <w:p w14:paraId="55CADD29">
      <w:pPr>
        <w:numPr>
          <w:ilvl w:val="0"/>
          <w:numId w:val="1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 xml:space="preserve">Đóng tuyển thành viên ➜ tham gia ➜ thông báo "CLB không nhận thành viên mới" </w:t>
      </w:r>
    </w:p>
    <w:p w14:paraId="150B7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US-02:</w:t>
      </w:r>
    </w:p>
    <w:p w14:paraId="650D9ADE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- Là một Sinh viên, tôi muốn đăng ký vào CLB, để có thể tham gia các hoạt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động của CLB.</w:t>
      </w:r>
    </w:p>
    <w:p w14:paraId="78F1CAB5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chưa bắt đầu ➜ đăng ký ➜ tạo Registration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084C8F9E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đã diễn ra hoặc đã kết thúc ➜ đăng ký ➜ bị từ chối ( sự kiện đã kết thúc 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3CC6B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US-03:</w:t>
      </w:r>
    </w:p>
    <w:p w14:paraId="1D36DCD8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một Sinh viên, tôi muốn xem lịch sử đăng ký và hoạt động tham gia, để có thể theo dõi  các hoạt động của bản thân.</w:t>
      </w:r>
    </w:p>
    <w:p w14:paraId="3F283E49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 xml:space="preserve">Check-in trong thời gian cho phép ➜ tạo CheckIn thành công </w:t>
      </w:r>
    </w:p>
    <w:p w14:paraId="5DF9667C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Check-in sau thời gian cho phép ➜ bị từ chối ( CheckIn thất bại )</w:t>
      </w:r>
    </w:p>
    <w:p w14:paraId="2167F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US-04:</w:t>
      </w:r>
    </w:p>
    <w:p w14:paraId="18165C88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Ban CLB, tôi muốn thêm các sự kiện, để các thành viên trong CLB có thể tham gia.</w:t>
      </w:r>
    </w:p>
    <w:p w14:paraId="1014005B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Thời gian tổ chức hợp lệ (ngày tương lai) ➜ tạo ➜ tạo sự kiện thành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công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294455F7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Thời gian tổ chức nằm trong quá khứ ➜ tạo ➜ báo lỗi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0CAC3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US-05:</w:t>
      </w:r>
    </w:p>
    <w:p w14:paraId="151AE0B1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Ban CLB, tôi muốn xem các báo cáo, để có thể tôr chức sự kiện với quy mô phù hợp.</w:t>
      </w:r>
    </w:p>
    <w:p w14:paraId="7E8E9063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có người tham gia ➜ xem báo cáo ➜ hiển thị thống kê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351B24C3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chưa có dữ liệu tham gia ➜ xem báo cáo ➜ hiển thị "Chưa có dữ liệu"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4C23E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US-06:</w:t>
      </w:r>
    </w:p>
    <w:p w14:paraId="45BBBDAE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một Admin, tôi muốn quản lý người dùng, để hệ thống có thể hoạt động an toàn và ổn định.</w:t>
      </w:r>
    </w:p>
    <w:p w14:paraId="0B67BF24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Thành viên vi phạm quy định ➜ khóa tài khoản ➜ trạng thái hủy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273C6886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Thành viên bình thường ➜ giữ nguyên ➜ không thay đổi trạng thái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 Light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68D52F"/>
    <w:multiLevelType w:val="singleLevel"/>
    <w:tmpl w:val="B168D52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BF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E6BF9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B3A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set Styles1"/>
    <w:basedOn w:val="1"/>
    <w:next w:val="1"/>
    <w:qFormat/>
    <w:uiPriority w:val="0"/>
    <w:pPr>
      <w:keepNext/>
      <w:keepLines/>
      <w:widowControl w:val="0"/>
      <w:spacing w:before="100" w:beforeAutospacing="1" w:after="160" w:afterAutospacing="1"/>
      <w:outlineLvl w:val="1"/>
    </w:pPr>
    <w:rPr>
      <w:rFonts w:ascii="Times New Roman" w:hAnsi="Times New Roman" w:eastAsia="DengXian Light" w:cs="Times New Roman"/>
      <w:b/>
      <w:color w:val="2F5496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2026-10-13T03:38:00Z</dcterms:created>
  <dc:creator>Trong Tinh</dc:creator>
  <cp:lastModifiedBy>Trọng Tính Nguyễn</cp:lastModifiedBy>
  <dcterms:modified xsi:type="dcterms:W3CDTF">2026-10-13T03:59:32Z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AC11EE62593549E4A5F2E5129014D37C_11</vt:lpwstr>
  </property>
  <property fmtid="{D5CDD505-2E9C-101B-9397-08002B2CF9AE}" pid="4" name="KSOTemplateDocerSaveRecord">
    <vt:lpwstr>eyJoZGlkIjoiNmNlOWQ0OTQxOTBlZTFjN2Q5OTllZGM5MjMxOWNkMDUiLCJ1c2VySWQiOiI4ODEzNDg3MTk5MTkwIn0=</vt:lpwstr>
  </property>
</Properties>
</file>